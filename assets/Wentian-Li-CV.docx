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7D52C" w14:textId="77777777" w:rsidR="00BA7362" w:rsidRDefault="00000000">
      <w:pPr>
        <w:spacing w:after="100"/>
        <w:jc w:val="center"/>
        <w:rPr>
          <w:rFonts w:eastAsia="宋体" w:cs="Arial"/>
          <w:sz w:val="20"/>
          <w:szCs w:val="20"/>
          <w:lang w:eastAsia="zh-CN"/>
        </w:rPr>
      </w:pPr>
      <w:r>
        <w:rPr>
          <w:rFonts w:cs="Arial"/>
          <w:sz w:val="20"/>
          <w:szCs w:val="20"/>
        </w:rPr>
        <w:t>Phone (</w:t>
      </w:r>
      <w:r>
        <w:rPr>
          <w:rFonts w:eastAsia="宋体" w:cs="Arial"/>
          <w:sz w:val="20"/>
          <w:szCs w:val="20"/>
          <w:lang w:eastAsia="zh-CN"/>
        </w:rPr>
        <w:t>+86</w:t>
      </w:r>
      <w:r>
        <w:rPr>
          <w:rFonts w:cs="Arial"/>
          <w:sz w:val="20"/>
          <w:szCs w:val="20"/>
        </w:rPr>
        <w:t xml:space="preserve">) </w:t>
      </w:r>
      <w:r>
        <w:rPr>
          <w:rFonts w:eastAsia="宋体" w:cs="Arial"/>
          <w:sz w:val="20"/>
          <w:szCs w:val="20"/>
          <w:lang w:eastAsia="zh-CN"/>
        </w:rPr>
        <w:t>18505326785</w:t>
      </w:r>
      <w:r>
        <w:rPr>
          <w:rFonts w:cs="Arial"/>
          <w:sz w:val="20"/>
          <w:szCs w:val="20"/>
        </w:rPr>
        <w:t xml:space="preserve"> • Email </w:t>
      </w:r>
      <w:r>
        <w:rPr>
          <w:rFonts w:eastAsia="宋体" w:cs="Arial"/>
          <w:sz w:val="20"/>
          <w:szCs w:val="20"/>
          <w:lang w:eastAsia="zh-CN"/>
        </w:rPr>
        <w:t>wl2040</w:t>
      </w:r>
      <w:r>
        <w:rPr>
          <w:rFonts w:cs="Arial"/>
          <w:sz w:val="20"/>
          <w:szCs w:val="20"/>
        </w:rPr>
        <w:t>@</w:t>
      </w:r>
      <w:r>
        <w:rPr>
          <w:rFonts w:eastAsia="宋体" w:cs="Arial"/>
          <w:sz w:val="20"/>
          <w:szCs w:val="20"/>
          <w:lang w:eastAsia="zh-CN"/>
        </w:rPr>
        <w:t>hw.ac.uk</w:t>
      </w:r>
    </w:p>
    <w:p w14:paraId="54E9B5AD" w14:textId="77777777" w:rsidR="00BA7362" w:rsidRDefault="00000000">
      <w:pPr>
        <w:spacing w:after="120"/>
        <w:jc w:val="center"/>
        <w:rPr>
          <w:rFonts w:eastAsia="宋体" w:cs="Arial"/>
          <w:b/>
          <w:bCs/>
          <w:sz w:val="20"/>
          <w:szCs w:val="20"/>
          <w:lang w:eastAsia="zh-CN"/>
        </w:rPr>
      </w:pPr>
      <w:r>
        <w:rPr>
          <w:rFonts w:eastAsia="宋体" w:cs="Arial" w:hint="eastAsia"/>
          <w:b/>
          <w:bCs/>
          <w:sz w:val="20"/>
          <w:szCs w:val="20"/>
          <w:lang w:eastAsia="zh-CN"/>
        </w:rPr>
        <w:t>LI Wentian</w:t>
      </w:r>
    </w:p>
    <w:p w14:paraId="24EB8CA2" w14:textId="77777777" w:rsidR="00BA7362" w:rsidRDefault="00000000">
      <w:pPr>
        <w:pBdr>
          <w:bottom w:val="single" w:sz="8" w:space="1" w:color="666666"/>
        </w:pBdr>
        <w:spacing w:before="80" w:after="80"/>
        <w:jc w:val="both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>EDUCATION</w:t>
      </w:r>
    </w:p>
    <w:p w14:paraId="7B7EF412" w14:textId="77777777" w:rsidR="00BA7362" w:rsidRDefault="00000000">
      <w:pPr>
        <w:tabs>
          <w:tab w:val="right" w:pos="9763"/>
        </w:tabs>
        <w:jc w:val="both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>Heriot-Watt University</w:t>
      </w:r>
      <w:r>
        <w:rPr>
          <w:rFonts w:cs="Arial"/>
          <w:sz w:val="20"/>
          <w:szCs w:val="20"/>
        </w:rPr>
        <w:tab/>
        <w:t>Edinburgh, United Kingdom</w:t>
      </w:r>
    </w:p>
    <w:p w14:paraId="00850F80" w14:textId="1D0A4F07" w:rsidR="00BA7362" w:rsidRDefault="00000000">
      <w:pPr>
        <w:tabs>
          <w:tab w:val="right" w:pos="9763"/>
        </w:tabs>
        <w:jc w:val="both"/>
        <w:rPr>
          <w:rFonts w:cs="Arial"/>
          <w:sz w:val="20"/>
          <w:szCs w:val="20"/>
        </w:rPr>
      </w:pPr>
      <w:r>
        <w:rPr>
          <w:rFonts w:cs="Arial" w:hint="eastAsia"/>
          <w:i/>
          <w:sz w:val="20"/>
          <w:szCs w:val="20"/>
          <w:lang w:eastAsia="zh-CN"/>
        </w:rPr>
        <w:t>B</w:t>
      </w:r>
      <w:r>
        <w:rPr>
          <w:rFonts w:cs="Arial"/>
          <w:i/>
          <w:sz w:val="20"/>
          <w:szCs w:val="20"/>
          <w:lang w:eastAsia="zh-CN"/>
        </w:rPr>
        <w:t>E</w:t>
      </w:r>
      <w:r>
        <w:rPr>
          <w:rFonts w:cs="Arial" w:hint="eastAsia"/>
          <w:i/>
          <w:sz w:val="20"/>
          <w:szCs w:val="20"/>
          <w:lang w:eastAsia="zh-CN"/>
        </w:rPr>
        <w:t xml:space="preserve">ng </w:t>
      </w:r>
      <w:r>
        <w:rPr>
          <w:rFonts w:cs="Arial"/>
          <w:i/>
          <w:sz w:val="20"/>
          <w:szCs w:val="20"/>
          <w:lang w:eastAsia="zh-CN"/>
        </w:rPr>
        <w:t xml:space="preserve">(Hons) Robotics, First Class </w:t>
      </w:r>
      <w:proofErr w:type="spellStart"/>
      <w:r>
        <w:rPr>
          <w:rFonts w:cs="Arial"/>
          <w:i/>
          <w:sz w:val="20"/>
          <w:szCs w:val="20"/>
          <w:lang w:eastAsia="zh-CN"/>
        </w:rPr>
        <w:t>Honours</w:t>
      </w:r>
      <w:proofErr w:type="spellEnd"/>
      <w:r>
        <w:rPr>
          <w:rFonts w:cs="Arial"/>
          <w:i/>
          <w:sz w:val="20"/>
          <w:szCs w:val="20"/>
          <w:lang w:eastAsia="zh-CN"/>
        </w:rPr>
        <w:t xml:space="preserve"> (Predicted</w:t>
      </w:r>
      <w:r w:rsidR="002378B0">
        <w:rPr>
          <w:rFonts w:cs="Arial" w:hint="eastAsia"/>
          <w:i/>
          <w:sz w:val="20"/>
          <w:szCs w:val="20"/>
          <w:lang w:eastAsia="zh-CN"/>
        </w:rPr>
        <w:t>-85</w:t>
      </w:r>
      <w:r>
        <w:rPr>
          <w:rFonts w:cs="Arial"/>
          <w:i/>
          <w:sz w:val="20"/>
          <w:szCs w:val="20"/>
          <w:lang w:eastAsia="zh-CN"/>
        </w:rPr>
        <w:t>)</w:t>
      </w:r>
      <w:r>
        <w:rPr>
          <w:rFonts w:cs="Arial"/>
          <w:sz w:val="20"/>
          <w:szCs w:val="20"/>
        </w:rPr>
        <w:tab/>
        <w:t>August 20</w:t>
      </w:r>
      <w:r>
        <w:rPr>
          <w:rFonts w:eastAsia="宋体" w:cs="Arial"/>
          <w:sz w:val="20"/>
          <w:szCs w:val="20"/>
          <w:lang w:eastAsia="zh-CN"/>
        </w:rPr>
        <w:t>23</w:t>
      </w:r>
      <w:r>
        <w:rPr>
          <w:rFonts w:cs="Arial"/>
          <w:sz w:val="20"/>
          <w:szCs w:val="20"/>
        </w:rPr>
        <w:t>-Present</w:t>
      </w:r>
    </w:p>
    <w:p w14:paraId="0BB04B9D" w14:textId="13C03A1A" w:rsidR="00BA7362" w:rsidRDefault="00000000">
      <w:pPr>
        <w:ind w:left="562" w:rightChars="250" w:right="450" w:hanging="244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• Core modules: Software Development, Computer Networks, Robotic Perception, Autonomous Systems, Control Engineering</w:t>
      </w:r>
    </w:p>
    <w:p w14:paraId="05517CAA" w14:textId="03A60952" w:rsidR="00BA7362" w:rsidRDefault="00000000">
      <w:pPr>
        <w:ind w:left="562" w:rightChars="250" w:right="450" w:hanging="244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•Developed interdisciplinary foundation spanning sensing, computation, communication, decision-making, and physical execution</w:t>
      </w:r>
    </w:p>
    <w:p w14:paraId="7A864748" w14:textId="77777777" w:rsidR="00BA7362" w:rsidRDefault="00BA7362">
      <w:pPr>
        <w:ind w:left="562" w:hanging="245"/>
        <w:jc w:val="both"/>
        <w:rPr>
          <w:rFonts w:cs="Arial"/>
          <w:sz w:val="20"/>
          <w:szCs w:val="20"/>
        </w:rPr>
      </w:pPr>
    </w:p>
    <w:p w14:paraId="0C6999E5" w14:textId="77777777" w:rsidR="00BA7362" w:rsidRDefault="00000000">
      <w:pPr>
        <w:pBdr>
          <w:bottom w:val="single" w:sz="8" w:space="1" w:color="666666"/>
        </w:pBdr>
        <w:spacing w:before="80" w:after="80"/>
        <w:jc w:val="both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>WORK EXPERIENCE</w:t>
      </w:r>
    </w:p>
    <w:p w14:paraId="4A41A44F" w14:textId="77777777" w:rsidR="00BA7362" w:rsidRDefault="00000000">
      <w:pPr>
        <w:tabs>
          <w:tab w:val="right" w:pos="9763"/>
        </w:tabs>
        <w:jc w:val="both"/>
        <w:rPr>
          <w:rFonts w:eastAsia="宋体" w:cs="Arial"/>
          <w:sz w:val="20"/>
          <w:szCs w:val="20"/>
          <w:lang w:eastAsia="zh-CN"/>
        </w:rPr>
      </w:pPr>
      <w:bookmarkStart w:id="0" w:name="OLE_LINK28"/>
      <w:bookmarkStart w:id="1" w:name="OLE_LINK27"/>
      <w:r>
        <w:rPr>
          <w:rFonts w:cs="Arial"/>
          <w:b/>
          <w:sz w:val="20"/>
          <w:szCs w:val="20"/>
        </w:rPr>
        <w:t xml:space="preserve">Zhuhai </w:t>
      </w:r>
      <w:proofErr w:type="spellStart"/>
      <w:r>
        <w:rPr>
          <w:rFonts w:cs="Arial"/>
          <w:b/>
          <w:sz w:val="20"/>
          <w:szCs w:val="20"/>
        </w:rPr>
        <w:t>Zhihe</w:t>
      </w:r>
      <w:proofErr w:type="spellEnd"/>
      <w:r>
        <w:rPr>
          <w:rFonts w:cs="Arial"/>
          <w:b/>
          <w:sz w:val="20"/>
          <w:szCs w:val="20"/>
        </w:rPr>
        <w:t xml:space="preserve"> </w:t>
      </w:r>
      <w:proofErr w:type="spellStart"/>
      <w:r>
        <w:rPr>
          <w:rFonts w:cs="Arial"/>
          <w:b/>
          <w:sz w:val="20"/>
          <w:szCs w:val="20"/>
        </w:rPr>
        <w:t>Yuexing</w:t>
      </w:r>
      <w:proofErr w:type="spellEnd"/>
      <w:r>
        <w:rPr>
          <w:rFonts w:cs="Arial"/>
          <w:b/>
          <w:sz w:val="20"/>
          <w:szCs w:val="20"/>
        </w:rPr>
        <w:t xml:space="preserve"> Automobile Sales Service</w:t>
      </w:r>
      <w:r>
        <w:rPr>
          <w:rFonts w:cs="Arial"/>
          <w:sz w:val="20"/>
          <w:szCs w:val="20"/>
        </w:rPr>
        <w:tab/>
        <w:t xml:space="preserve">Zhuhai, </w:t>
      </w:r>
      <w:r>
        <w:rPr>
          <w:rFonts w:eastAsia="宋体" w:cs="Arial"/>
          <w:sz w:val="20"/>
          <w:szCs w:val="20"/>
          <w:lang w:eastAsia="zh-CN"/>
        </w:rPr>
        <w:t>China</w:t>
      </w:r>
    </w:p>
    <w:p w14:paraId="5349346E" w14:textId="77777777" w:rsidR="00BA7362" w:rsidRDefault="00000000">
      <w:pPr>
        <w:tabs>
          <w:tab w:val="right" w:pos="9763"/>
        </w:tabs>
        <w:jc w:val="both"/>
        <w:rPr>
          <w:rFonts w:eastAsia="宋体" w:cs="Arial"/>
          <w:sz w:val="20"/>
          <w:szCs w:val="20"/>
          <w:lang w:eastAsia="zh-CN"/>
        </w:rPr>
      </w:pPr>
      <w:r>
        <w:rPr>
          <w:rFonts w:cs="Arial"/>
          <w:i/>
          <w:sz w:val="20"/>
          <w:szCs w:val="20"/>
        </w:rPr>
        <w:t>RPA Developer (Intern)</w:t>
      </w:r>
      <w:r>
        <w:rPr>
          <w:rFonts w:cs="Arial"/>
          <w:sz w:val="20"/>
          <w:szCs w:val="20"/>
        </w:rPr>
        <w:tab/>
        <w:t>Summer 20</w:t>
      </w:r>
      <w:r>
        <w:rPr>
          <w:rFonts w:eastAsia="宋体" w:cs="Arial"/>
          <w:sz w:val="20"/>
          <w:szCs w:val="20"/>
          <w:lang w:eastAsia="zh-CN"/>
        </w:rPr>
        <w:t>26</w:t>
      </w:r>
    </w:p>
    <w:bookmarkEnd w:id="0"/>
    <w:bookmarkEnd w:id="1"/>
    <w:p w14:paraId="3A6D2F9C" w14:textId="432FFD68" w:rsidR="00BA7362" w:rsidRDefault="00000000">
      <w:pPr>
        <w:ind w:left="562" w:rightChars="250" w:right="450" w:hanging="244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• Developed an RPA workflow to consolidate and </w:t>
      </w:r>
      <w:proofErr w:type="spellStart"/>
      <w:r>
        <w:rPr>
          <w:rFonts w:cs="Arial"/>
          <w:sz w:val="20"/>
          <w:szCs w:val="20"/>
        </w:rPr>
        <w:t>visualise</w:t>
      </w:r>
      <w:proofErr w:type="spellEnd"/>
      <w:r>
        <w:rPr>
          <w:rFonts w:cs="Arial"/>
          <w:sz w:val="20"/>
          <w:szCs w:val="20"/>
        </w:rPr>
        <w:t xml:space="preserve"> sales data, reducing reporting time from hours to minutes</w:t>
      </w:r>
    </w:p>
    <w:p w14:paraId="09C850BD" w14:textId="77777777" w:rsidR="00BA7362" w:rsidRDefault="00000000">
      <w:pPr>
        <w:ind w:left="562" w:rightChars="250" w:right="450" w:hanging="244"/>
        <w:jc w:val="both"/>
        <w:rPr>
          <w:rFonts w:cs="Arial"/>
          <w:sz w:val="20"/>
          <w:szCs w:val="20"/>
          <w:lang w:eastAsia="zh-CN"/>
        </w:rPr>
      </w:pPr>
      <w:r>
        <w:rPr>
          <w:rFonts w:cs="Arial"/>
          <w:sz w:val="20"/>
          <w:szCs w:val="20"/>
        </w:rPr>
        <w:t>•</w:t>
      </w:r>
      <w:r>
        <w:rPr>
          <w:rFonts w:cs="Arial"/>
          <w:sz w:val="20"/>
          <w:szCs w:val="20"/>
          <w:lang w:eastAsia="zh-CN"/>
        </w:rPr>
        <w:t xml:space="preserve"> </w:t>
      </w:r>
      <w:r>
        <w:rPr>
          <w:rFonts w:cs="Arial"/>
          <w:sz w:val="20"/>
          <w:szCs w:val="20"/>
        </w:rPr>
        <w:t>Demonstrated ability to align technical solutions with operational efficiency and user needs</w:t>
      </w:r>
    </w:p>
    <w:p w14:paraId="4B1A5B25" w14:textId="77777777" w:rsidR="00BA7362" w:rsidRDefault="00BA7362">
      <w:pPr>
        <w:ind w:left="562" w:rightChars="250" w:right="450" w:hanging="244"/>
        <w:jc w:val="both"/>
        <w:rPr>
          <w:rFonts w:cs="Arial"/>
          <w:sz w:val="20"/>
          <w:szCs w:val="20"/>
          <w:lang w:eastAsia="zh-CN"/>
        </w:rPr>
      </w:pPr>
    </w:p>
    <w:p w14:paraId="64CE06B3" w14:textId="77777777" w:rsidR="00BA7362" w:rsidRDefault="00000000">
      <w:pPr>
        <w:tabs>
          <w:tab w:val="right" w:pos="9763"/>
        </w:tabs>
        <w:jc w:val="both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>Qingdao Digital Twin Technology</w:t>
      </w:r>
      <w:r>
        <w:rPr>
          <w:rFonts w:cs="Arial"/>
          <w:sz w:val="20"/>
          <w:szCs w:val="20"/>
        </w:rPr>
        <w:tab/>
      </w:r>
      <w:r>
        <w:rPr>
          <w:rFonts w:eastAsia="宋体" w:cs="Arial"/>
          <w:sz w:val="20"/>
          <w:szCs w:val="20"/>
          <w:lang w:eastAsia="zh-CN"/>
        </w:rPr>
        <w:t>Qingdao, China</w:t>
      </w:r>
    </w:p>
    <w:p w14:paraId="4EE3E907" w14:textId="77777777" w:rsidR="00BA7362" w:rsidRDefault="00000000">
      <w:pPr>
        <w:tabs>
          <w:tab w:val="right" w:pos="9763"/>
        </w:tabs>
        <w:jc w:val="both"/>
        <w:rPr>
          <w:rFonts w:eastAsia="宋体" w:cs="Arial"/>
          <w:sz w:val="20"/>
          <w:szCs w:val="20"/>
          <w:lang w:eastAsia="zh-CN"/>
        </w:rPr>
      </w:pPr>
      <w:r>
        <w:rPr>
          <w:rFonts w:cs="Arial"/>
          <w:i/>
          <w:sz w:val="20"/>
          <w:szCs w:val="20"/>
        </w:rPr>
        <w:t>Project Manager (Intern)</w:t>
      </w:r>
      <w:r>
        <w:rPr>
          <w:rFonts w:cs="Arial"/>
          <w:sz w:val="20"/>
          <w:szCs w:val="20"/>
        </w:rPr>
        <w:tab/>
        <w:t>Summer 20</w:t>
      </w:r>
      <w:r>
        <w:rPr>
          <w:rFonts w:eastAsia="宋体" w:cs="Arial"/>
          <w:sz w:val="20"/>
          <w:szCs w:val="20"/>
          <w:lang w:eastAsia="zh-CN"/>
        </w:rPr>
        <w:t>24</w:t>
      </w:r>
    </w:p>
    <w:p w14:paraId="186F8FE1" w14:textId="20D0C1C3" w:rsidR="00BA7362" w:rsidRDefault="00000000">
      <w:pPr>
        <w:ind w:left="562" w:rightChars="250" w:right="450" w:hanging="244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• Managed a digital</w:t>
      </w:r>
      <w:r>
        <w:rPr>
          <w:rFonts w:eastAsia="宋体" w:cs="Arial"/>
          <w:sz w:val="20"/>
          <w:szCs w:val="20"/>
          <w:lang w:eastAsia="zh-CN"/>
        </w:rPr>
        <w:t xml:space="preserve"> </w:t>
      </w:r>
      <w:r>
        <w:rPr>
          <w:rFonts w:cs="Arial"/>
          <w:sz w:val="20"/>
          <w:szCs w:val="20"/>
        </w:rPr>
        <w:t>twin training platform: translated client requirements into functional specifications, created interactive prototypes, and coordinated development through delivery</w:t>
      </w:r>
    </w:p>
    <w:p w14:paraId="0AEF7884" w14:textId="231968A8" w:rsidR="00BA7362" w:rsidRDefault="00000000">
      <w:pPr>
        <w:ind w:left="562" w:rightChars="250" w:right="450" w:hanging="244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• Structured project into deliverable tasks and revised plans based on feedback, strengthening project management and requirement</w:t>
      </w:r>
      <w:r>
        <w:rPr>
          <w:rFonts w:eastAsia="宋体" w:cs="Arial"/>
          <w:sz w:val="20"/>
          <w:szCs w:val="20"/>
          <w:lang w:eastAsia="zh-CN"/>
        </w:rPr>
        <w:t xml:space="preserve"> </w:t>
      </w:r>
      <w:r>
        <w:rPr>
          <w:rFonts w:cs="Arial"/>
          <w:sz w:val="20"/>
          <w:szCs w:val="20"/>
        </w:rPr>
        <w:t>engineering skills</w:t>
      </w:r>
    </w:p>
    <w:p w14:paraId="62B1344B" w14:textId="77777777" w:rsidR="002F12B9" w:rsidRDefault="002F12B9">
      <w:pPr>
        <w:ind w:left="562" w:rightChars="250" w:right="450" w:hanging="244"/>
        <w:jc w:val="both"/>
        <w:rPr>
          <w:rFonts w:cs="Arial"/>
          <w:sz w:val="20"/>
          <w:szCs w:val="20"/>
        </w:rPr>
      </w:pPr>
    </w:p>
    <w:p w14:paraId="1FEF2843" w14:textId="77777777" w:rsidR="00BA7362" w:rsidRDefault="00000000">
      <w:pPr>
        <w:pBdr>
          <w:bottom w:val="single" w:sz="8" w:space="1" w:color="666666"/>
        </w:pBdr>
        <w:spacing w:before="80" w:after="80"/>
        <w:jc w:val="both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>PROJECTS</w:t>
      </w:r>
    </w:p>
    <w:p w14:paraId="34E850AE" w14:textId="77777777" w:rsidR="00BA7362" w:rsidRDefault="00000000">
      <w:pPr>
        <w:tabs>
          <w:tab w:val="right" w:pos="9763"/>
        </w:tabs>
        <w:ind w:rightChars="250" w:right="450"/>
        <w:jc w:val="both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 xml:space="preserve">TCP Experiment from RDT 2.0 to Reno | [GitHub] </w:t>
      </w:r>
    </w:p>
    <w:p w14:paraId="4F6C01D8" w14:textId="77777777" w:rsidR="00BA7362" w:rsidRDefault="00000000">
      <w:pPr>
        <w:tabs>
          <w:tab w:val="right" w:pos="9763"/>
        </w:tabs>
        <w:ind w:rightChars="250" w:right="450"/>
        <w:jc w:val="both"/>
        <w:rPr>
          <w:rFonts w:cs="Arial"/>
          <w:bCs/>
          <w:i/>
          <w:iCs/>
          <w:sz w:val="20"/>
          <w:szCs w:val="20"/>
        </w:rPr>
      </w:pPr>
      <w:r>
        <w:rPr>
          <w:rFonts w:cs="Arial"/>
          <w:bCs/>
          <w:i/>
          <w:iCs/>
          <w:sz w:val="20"/>
          <w:szCs w:val="20"/>
        </w:rPr>
        <w:t>(https://github.com/LeoWinter15/Computer-Network-TCP-Experiment)</w:t>
      </w:r>
    </w:p>
    <w:p w14:paraId="7D8FA51D" w14:textId="534180D3" w:rsidR="00BA7362" w:rsidRDefault="00000000">
      <w:pPr>
        <w:ind w:left="562" w:rightChars="250" w:right="450" w:hanging="245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•</w:t>
      </w:r>
      <w:r>
        <w:rPr>
          <w:rFonts w:eastAsia="宋体" w:cs="Arial"/>
          <w:sz w:val="20"/>
          <w:szCs w:val="20"/>
          <w:lang w:eastAsia="zh-CN"/>
        </w:rPr>
        <w:t xml:space="preserve"> </w:t>
      </w:r>
      <w:r>
        <w:rPr>
          <w:rFonts w:cs="Arial"/>
          <w:sz w:val="20"/>
          <w:szCs w:val="20"/>
        </w:rPr>
        <w:t>Implemented reliable data</w:t>
      </w:r>
      <w:r>
        <w:rPr>
          <w:rFonts w:cs="Arial"/>
          <w:sz w:val="20"/>
          <w:szCs w:val="20"/>
          <w:lang w:eastAsia="zh-CN"/>
        </w:rPr>
        <w:t>-</w:t>
      </w:r>
      <w:r>
        <w:rPr>
          <w:rFonts w:cs="Arial"/>
          <w:sz w:val="20"/>
          <w:szCs w:val="20"/>
        </w:rPr>
        <w:t>transfer mechanisms from stop</w:t>
      </w:r>
      <w:r>
        <w:rPr>
          <w:rFonts w:cs="Arial"/>
          <w:sz w:val="20"/>
          <w:szCs w:val="20"/>
          <w:lang w:eastAsia="zh-CN"/>
        </w:rPr>
        <w:t>-</w:t>
      </w:r>
      <w:r>
        <w:rPr>
          <w:rFonts w:cs="Arial"/>
          <w:sz w:val="20"/>
          <w:szCs w:val="20"/>
        </w:rPr>
        <w:t>and</w:t>
      </w:r>
      <w:r>
        <w:rPr>
          <w:rFonts w:cs="Arial"/>
          <w:sz w:val="20"/>
          <w:szCs w:val="20"/>
          <w:lang w:eastAsia="zh-CN"/>
        </w:rPr>
        <w:t>-</w:t>
      </w:r>
      <w:r>
        <w:rPr>
          <w:rFonts w:cs="Arial"/>
          <w:sz w:val="20"/>
          <w:szCs w:val="20"/>
        </w:rPr>
        <w:t>wait to sliding windows and TCP Reno congestion control</w:t>
      </w:r>
    </w:p>
    <w:p w14:paraId="0ABE4E16" w14:textId="1975B22F" w:rsidR="00BA7362" w:rsidRDefault="00000000">
      <w:pPr>
        <w:ind w:left="562" w:rightChars="250" w:right="450" w:hanging="245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•</w:t>
      </w:r>
      <w:r>
        <w:rPr>
          <w:rFonts w:eastAsia="宋体" w:cs="Arial"/>
          <w:sz w:val="20"/>
          <w:szCs w:val="20"/>
          <w:lang w:eastAsia="zh-CN"/>
        </w:rPr>
        <w:t xml:space="preserve"> </w:t>
      </w:r>
      <w:r>
        <w:rPr>
          <w:rFonts w:cs="Arial"/>
          <w:sz w:val="20"/>
          <w:szCs w:val="20"/>
        </w:rPr>
        <w:t>Handled corrupted packets, acknowledgements, retransmission timers, and congestion</w:t>
      </w:r>
      <w:r>
        <w:rPr>
          <w:rFonts w:ascii="Cambria Math" w:hAnsi="Cambria Math" w:cs="Cambria Math"/>
          <w:sz w:val="20"/>
          <w:szCs w:val="20"/>
        </w:rPr>
        <w:t>‑</w:t>
      </w:r>
      <w:r>
        <w:rPr>
          <w:rFonts w:cs="Arial"/>
          <w:sz w:val="20"/>
          <w:szCs w:val="20"/>
        </w:rPr>
        <w:t>window adjustment</w:t>
      </w:r>
    </w:p>
    <w:p w14:paraId="41C661E8" w14:textId="5081AA79" w:rsidR="00BA7362" w:rsidRDefault="00000000">
      <w:pPr>
        <w:ind w:left="562" w:rightChars="250" w:right="450" w:hanging="245"/>
        <w:jc w:val="both"/>
        <w:rPr>
          <w:rFonts w:cs="Arial"/>
          <w:sz w:val="20"/>
          <w:szCs w:val="20"/>
          <w:lang w:eastAsia="zh-CN"/>
        </w:rPr>
      </w:pPr>
      <w:r>
        <w:rPr>
          <w:rFonts w:cs="Arial"/>
          <w:sz w:val="20"/>
          <w:szCs w:val="20"/>
        </w:rPr>
        <w:t>•</w:t>
      </w:r>
      <w:r>
        <w:rPr>
          <w:rFonts w:eastAsia="宋体" w:cs="Arial"/>
          <w:sz w:val="20"/>
          <w:szCs w:val="20"/>
          <w:lang w:eastAsia="zh-CN"/>
        </w:rPr>
        <w:t xml:space="preserve"> </w:t>
      </w:r>
      <w:proofErr w:type="spellStart"/>
      <w:r>
        <w:rPr>
          <w:rFonts w:cs="Arial"/>
          <w:sz w:val="20"/>
          <w:szCs w:val="20"/>
        </w:rPr>
        <w:t>Analysed</w:t>
      </w:r>
      <w:proofErr w:type="spellEnd"/>
      <w:r>
        <w:rPr>
          <w:rFonts w:cs="Arial"/>
          <w:sz w:val="20"/>
          <w:szCs w:val="20"/>
        </w:rPr>
        <w:t xml:space="preserve"> trade</w:t>
      </w:r>
      <w:r>
        <w:rPr>
          <w:rFonts w:eastAsia="宋体" w:cs="Arial"/>
          <w:sz w:val="20"/>
          <w:szCs w:val="20"/>
          <w:lang w:eastAsia="zh-CN"/>
        </w:rPr>
        <w:t>-</w:t>
      </w:r>
      <w:r>
        <w:rPr>
          <w:rFonts w:cs="Arial"/>
          <w:sz w:val="20"/>
          <w:szCs w:val="20"/>
        </w:rPr>
        <w:t>offs between protocol simplicity, throughput, and state complexity, gaining insight into distributed systems challenges</w:t>
      </w:r>
    </w:p>
    <w:p w14:paraId="7B74390B" w14:textId="77777777" w:rsidR="00BA7362" w:rsidRDefault="00BA7362">
      <w:pPr>
        <w:ind w:left="562" w:rightChars="250" w:right="450" w:hanging="245"/>
        <w:rPr>
          <w:rFonts w:cs="Arial"/>
          <w:b/>
          <w:sz w:val="20"/>
          <w:szCs w:val="20"/>
          <w:lang w:eastAsia="zh-CN"/>
        </w:rPr>
      </w:pPr>
    </w:p>
    <w:p w14:paraId="72A6D8CB" w14:textId="77777777" w:rsidR="00BA7362" w:rsidRDefault="00000000">
      <w:pPr>
        <w:tabs>
          <w:tab w:val="right" w:pos="9763"/>
        </w:tabs>
        <w:ind w:rightChars="250" w:right="450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Tennis</w:t>
      </w:r>
      <w:r>
        <w:rPr>
          <w:rFonts w:eastAsia="宋体" w:cs="Arial"/>
          <w:b/>
          <w:sz w:val="20"/>
          <w:szCs w:val="20"/>
          <w:lang w:eastAsia="zh-CN"/>
        </w:rPr>
        <w:t>-</w:t>
      </w:r>
      <w:r>
        <w:rPr>
          <w:rFonts w:cs="Arial"/>
          <w:b/>
          <w:sz w:val="20"/>
          <w:szCs w:val="20"/>
        </w:rPr>
        <w:t xml:space="preserve">Ball Autonomous Retrieval System (Team Lead) | [GitHub] </w:t>
      </w:r>
    </w:p>
    <w:p w14:paraId="05D7E9F2" w14:textId="77777777" w:rsidR="00BA7362" w:rsidRDefault="00000000">
      <w:pPr>
        <w:tabs>
          <w:tab w:val="right" w:pos="9763"/>
        </w:tabs>
        <w:ind w:rightChars="250" w:right="450"/>
        <w:jc w:val="both"/>
        <w:rPr>
          <w:rFonts w:eastAsia="宋体" w:cs="Arial"/>
          <w:bCs/>
          <w:i/>
          <w:iCs/>
          <w:sz w:val="20"/>
          <w:szCs w:val="20"/>
          <w:lang w:eastAsia="zh-CN"/>
        </w:rPr>
      </w:pPr>
      <w:r>
        <w:rPr>
          <w:rFonts w:eastAsia="宋体" w:cs="Arial"/>
          <w:bCs/>
          <w:i/>
          <w:iCs/>
          <w:sz w:val="20"/>
          <w:szCs w:val="20"/>
          <w:lang w:eastAsia="zh-CN"/>
        </w:rPr>
        <w:t>(https://github.com/LeoWinter15/Tennis-Ball-Autonomous-Retrieval-System)</w:t>
      </w:r>
    </w:p>
    <w:p w14:paraId="4736A8AE" w14:textId="12F810FF" w:rsidR="00BA7362" w:rsidRDefault="00000000">
      <w:pPr>
        <w:ind w:left="562" w:rightChars="250" w:right="450" w:hanging="245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•</w:t>
      </w:r>
      <w:r>
        <w:rPr>
          <w:rFonts w:eastAsia="宋体" w:cs="Arial"/>
          <w:sz w:val="20"/>
          <w:szCs w:val="20"/>
          <w:lang w:eastAsia="zh-CN"/>
        </w:rPr>
        <w:t xml:space="preserve"> </w:t>
      </w:r>
      <w:r>
        <w:rPr>
          <w:rFonts w:cs="Arial"/>
          <w:sz w:val="20"/>
          <w:szCs w:val="20"/>
        </w:rPr>
        <w:t>Led a 4</w:t>
      </w:r>
      <w:r>
        <w:rPr>
          <w:rFonts w:cs="Arial"/>
          <w:sz w:val="20"/>
          <w:szCs w:val="20"/>
          <w:lang w:eastAsia="zh-CN"/>
        </w:rPr>
        <w:t>-</w:t>
      </w:r>
      <w:r>
        <w:rPr>
          <w:rFonts w:cs="Arial"/>
          <w:sz w:val="20"/>
          <w:szCs w:val="20"/>
        </w:rPr>
        <w:t xml:space="preserve">person team to develop a </w:t>
      </w:r>
      <w:proofErr w:type="spellStart"/>
      <w:r>
        <w:rPr>
          <w:rFonts w:cs="Arial"/>
          <w:sz w:val="20"/>
          <w:szCs w:val="20"/>
        </w:rPr>
        <w:t>RoboMaster</w:t>
      </w:r>
      <w:proofErr w:type="spellEnd"/>
      <w:r>
        <w:rPr>
          <w:rFonts w:cs="Arial"/>
          <w:sz w:val="20"/>
          <w:szCs w:val="20"/>
        </w:rPr>
        <w:t xml:space="preserve"> robot for autonomous navigation, tennis</w:t>
      </w:r>
      <w:r>
        <w:rPr>
          <w:rFonts w:ascii="Cambria Math" w:hAnsi="Cambria Math" w:cs="Cambria Math"/>
          <w:sz w:val="20"/>
          <w:szCs w:val="20"/>
        </w:rPr>
        <w:t>‑</w:t>
      </w:r>
      <w:r>
        <w:rPr>
          <w:rFonts w:cs="Arial"/>
          <w:sz w:val="20"/>
          <w:szCs w:val="20"/>
        </w:rPr>
        <w:t>ball detection, and retrieval</w:t>
      </w:r>
    </w:p>
    <w:p w14:paraId="16F1E4CB" w14:textId="51B0C128" w:rsidR="00BA7362" w:rsidRDefault="00000000">
      <w:pPr>
        <w:ind w:left="562" w:rightChars="250" w:right="450" w:hanging="245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•</w:t>
      </w:r>
      <w:r>
        <w:rPr>
          <w:rFonts w:eastAsia="宋体" w:cs="Arial"/>
          <w:sz w:val="20"/>
          <w:szCs w:val="20"/>
          <w:lang w:eastAsia="zh-CN"/>
        </w:rPr>
        <w:t xml:space="preserve"> </w:t>
      </w:r>
      <w:r>
        <w:rPr>
          <w:rFonts w:cs="Arial"/>
          <w:sz w:val="20"/>
          <w:szCs w:val="20"/>
        </w:rPr>
        <w:t xml:space="preserve">Architected system into visual perception (YOLOv5 deployed on Jetson Nano), SLAM </w:t>
      </w:r>
      <w:proofErr w:type="spellStart"/>
      <w:r>
        <w:rPr>
          <w:rFonts w:cs="Arial"/>
          <w:sz w:val="20"/>
          <w:szCs w:val="20"/>
        </w:rPr>
        <w:t>localisation</w:t>
      </w:r>
      <w:proofErr w:type="spellEnd"/>
      <w:r>
        <w:rPr>
          <w:rFonts w:cs="Arial"/>
          <w:sz w:val="20"/>
          <w:szCs w:val="20"/>
        </w:rPr>
        <w:t xml:space="preserve">, decision planning, and motion </w:t>
      </w:r>
      <w:r w:rsidR="002F12B9">
        <w:rPr>
          <w:rFonts w:cs="Arial"/>
          <w:sz w:val="20"/>
          <w:szCs w:val="20"/>
        </w:rPr>
        <w:t>control,</w:t>
      </w:r>
      <w:r>
        <w:rPr>
          <w:rFonts w:cs="Arial"/>
          <w:sz w:val="20"/>
          <w:szCs w:val="20"/>
        </w:rPr>
        <w:t xml:space="preserve"> coordinated interfaces and team responsibilities</w:t>
      </w:r>
    </w:p>
    <w:p w14:paraId="58E30175" w14:textId="04EEF00E" w:rsidR="00BA7362" w:rsidRDefault="00000000">
      <w:pPr>
        <w:ind w:left="562" w:rightChars="250" w:right="450" w:hanging="245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•</w:t>
      </w:r>
      <w:r>
        <w:rPr>
          <w:rFonts w:eastAsia="宋体" w:cs="Arial"/>
          <w:sz w:val="20"/>
          <w:szCs w:val="20"/>
          <w:lang w:eastAsia="zh-CN"/>
        </w:rPr>
        <w:t xml:space="preserve"> </w:t>
      </w:r>
      <w:r>
        <w:rPr>
          <w:rFonts w:cs="Arial"/>
          <w:sz w:val="20"/>
          <w:szCs w:val="20"/>
        </w:rPr>
        <w:t>Addressed real</w:t>
      </w:r>
      <w:r>
        <w:rPr>
          <w:rFonts w:ascii="Cambria Math" w:hAnsi="Cambria Math" w:cs="Cambria Math"/>
          <w:sz w:val="20"/>
          <w:szCs w:val="20"/>
        </w:rPr>
        <w:t>‑</w:t>
      </w:r>
      <w:r>
        <w:rPr>
          <w:rFonts w:cs="Arial"/>
          <w:sz w:val="20"/>
          <w:szCs w:val="20"/>
        </w:rPr>
        <w:t>world instability: adjusted image</w:t>
      </w:r>
      <w:r>
        <w:rPr>
          <w:rFonts w:eastAsia="宋体" w:cs="Arial"/>
          <w:sz w:val="20"/>
          <w:szCs w:val="20"/>
          <w:lang w:eastAsia="zh-CN"/>
        </w:rPr>
        <w:t>-</w:t>
      </w:r>
      <w:r>
        <w:rPr>
          <w:rFonts w:cs="Arial"/>
          <w:sz w:val="20"/>
          <w:szCs w:val="20"/>
        </w:rPr>
        <w:t>processing parameters, mitigated odometry drift, refined perception</w:t>
      </w:r>
      <w:r>
        <w:rPr>
          <w:rFonts w:cs="Arial"/>
          <w:sz w:val="20"/>
          <w:szCs w:val="20"/>
          <w:lang w:eastAsia="zh-CN"/>
        </w:rPr>
        <w:t>-</w:t>
      </w:r>
      <w:r>
        <w:rPr>
          <w:rFonts w:cs="Arial"/>
          <w:sz w:val="20"/>
          <w:szCs w:val="20"/>
        </w:rPr>
        <w:t>control timing through iterative physical testing</w:t>
      </w:r>
    </w:p>
    <w:p w14:paraId="17BBCACF" w14:textId="5D7BF85D" w:rsidR="00BA7362" w:rsidRDefault="00000000">
      <w:pPr>
        <w:ind w:left="562" w:rightChars="250" w:right="450" w:hanging="245"/>
        <w:jc w:val="both"/>
        <w:rPr>
          <w:rFonts w:cs="Arial"/>
          <w:b/>
          <w:sz w:val="20"/>
          <w:szCs w:val="20"/>
        </w:rPr>
      </w:pPr>
      <w:r>
        <w:rPr>
          <w:rFonts w:cs="Arial"/>
          <w:sz w:val="20"/>
          <w:szCs w:val="20"/>
        </w:rPr>
        <w:t>•</w:t>
      </w:r>
      <w:r>
        <w:rPr>
          <w:rFonts w:eastAsia="宋体" w:cs="Arial"/>
          <w:sz w:val="20"/>
          <w:szCs w:val="20"/>
          <w:lang w:eastAsia="zh-CN"/>
        </w:rPr>
        <w:t xml:space="preserve"> </w:t>
      </w:r>
      <w:r>
        <w:rPr>
          <w:rFonts w:cs="Arial"/>
          <w:sz w:val="20"/>
          <w:szCs w:val="20"/>
        </w:rPr>
        <w:t>Identified gap between simulation performance and physical deployment, motivating interest in robust perception, probabilistic reasoning, and edge inference</w:t>
      </w:r>
    </w:p>
    <w:p w14:paraId="5A7426C9" w14:textId="77777777" w:rsidR="00BA7362" w:rsidRPr="002F12B9" w:rsidRDefault="00BA7362">
      <w:pPr>
        <w:tabs>
          <w:tab w:val="right" w:pos="9763"/>
        </w:tabs>
        <w:ind w:rightChars="250" w:right="450"/>
        <w:jc w:val="both"/>
        <w:rPr>
          <w:rFonts w:cs="Arial"/>
          <w:b/>
          <w:sz w:val="20"/>
          <w:szCs w:val="20"/>
          <w:lang w:eastAsia="zh-CN"/>
        </w:rPr>
      </w:pPr>
    </w:p>
    <w:p w14:paraId="6900FAD0" w14:textId="77777777" w:rsidR="00BA7362" w:rsidRDefault="00000000">
      <w:pPr>
        <w:tabs>
          <w:tab w:val="right" w:pos="9763"/>
        </w:tabs>
        <w:ind w:rightChars="250" w:right="450"/>
        <w:jc w:val="both"/>
        <w:rPr>
          <w:rFonts w:cs="Arial"/>
          <w:b/>
          <w:sz w:val="20"/>
          <w:szCs w:val="20"/>
          <w:lang w:eastAsia="zh-CN"/>
        </w:rPr>
      </w:pPr>
      <w:r>
        <w:rPr>
          <w:rFonts w:cs="Arial"/>
          <w:b/>
          <w:sz w:val="20"/>
          <w:szCs w:val="20"/>
        </w:rPr>
        <w:t xml:space="preserve">Graphical Hangman Game | [GitHub] </w:t>
      </w:r>
    </w:p>
    <w:p w14:paraId="773F0A3C" w14:textId="77777777" w:rsidR="00BA7362" w:rsidRDefault="00000000">
      <w:pPr>
        <w:tabs>
          <w:tab w:val="right" w:pos="9763"/>
        </w:tabs>
        <w:ind w:rightChars="250" w:right="450"/>
        <w:jc w:val="both"/>
        <w:rPr>
          <w:rFonts w:cs="Arial"/>
          <w:bCs/>
          <w:i/>
          <w:iCs/>
          <w:sz w:val="20"/>
          <w:szCs w:val="20"/>
        </w:rPr>
      </w:pPr>
      <w:r>
        <w:rPr>
          <w:rFonts w:cs="Arial"/>
          <w:bCs/>
          <w:i/>
          <w:iCs/>
          <w:sz w:val="20"/>
          <w:szCs w:val="20"/>
        </w:rPr>
        <w:t>(https://github.com/LeoWinter15/Hangman-Game-with-GUI-F27SB)</w:t>
      </w:r>
    </w:p>
    <w:p w14:paraId="4878A758" w14:textId="77F3F939" w:rsidR="00BA7362" w:rsidRDefault="00000000">
      <w:pPr>
        <w:ind w:left="562" w:rightChars="250" w:right="450" w:hanging="245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•</w:t>
      </w:r>
      <w:r>
        <w:rPr>
          <w:rFonts w:eastAsia="宋体" w:cs="Arial"/>
          <w:sz w:val="20"/>
          <w:szCs w:val="20"/>
          <w:lang w:eastAsia="zh-CN"/>
        </w:rPr>
        <w:t xml:space="preserve"> </w:t>
      </w:r>
      <w:r>
        <w:rPr>
          <w:rFonts w:cs="Arial"/>
          <w:sz w:val="20"/>
          <w:szCs w:val="20"/>
        </w:rPr>
        <w:t>Independently developed a Java GUI application with complete game logic, user interaction, and persistence</w:t>
      </w:r>
    </w:p>
    <w:p w14:paraId="57B8A512" w14:textId="65AD000F" w:rsidR="00BA7362" w:rsidRDefault="00000000">
      <w:pPr>
        <w:ind w:left="562" w:rightChars="250" w:right="450" w:hanging="245"/>
        <w:jc w:val="both"/>
        <w:rPr>
          <w:rFonts w:cs="Arial"/>
          <w:sz w:val="20"/>
          <w:szCs w:val="20"/>
          <w:lang w:eastAsia="zh-CN"/>
        </w:rPr>
      </w:pPr>
      <w:r>
        <w:rPr>
          <w:rFonts w:cs="Arial"/>
          <w:sz w:val="20"/>
          <w:szCs w:val="20"/>
        </w:rPr>
        <w:t>•</w:t>
      </w:r>
      <w:r>
        <w:rPr>
          <w:rFonts w:eastAsia="宋体" w:cs="Arial"/>
          <w:sz w:val="20"/>
          <w:szCs w:val="20"/>
          <w:lang w:eastAsia="zh-CN"/>
        </w:rPr>
        <w:t xml:space="preserve"> </w:t>
      </w:r>
      <w:r>
        <w:rPr>
          <w:rFonts w:cs="Arial"/>
          <w:sz w:val="20"/>
          <w:szCs w:val="20"/>
        </w:rPr>
        <w:t>Applied object</w:t>
      </w:r>
      <w:r>
        <w:rPr>
          <w:rFonts w:cs="Arial"/>
          <w:sz w:val="20"/>
          <w:szCs w:val="20"/>
          <w:lang w:eastAsia="zh-CN"/>
        </w:rPr>
        <w:t>-</w:t>
      </w:r>
      <w:r>
        <w:rPr>
          <w:rFonts w:cs="Arial"/>
          <w:sz w:val="20"/>
          <w:szCs w:val="20"/>
        </w:rPr>
        <w:t>oriented design, exception handling, and maintainability practices from requirements analysis to testing</w:t>
      </w:r>
    </w:p>
    <w:p w14:paraId="47F27A4A" w14:textId="77777777" w:rsidR="00BA7362" w:rsidRDefault="00000000">
      <w:pPr>
        <w:pBdr>
          <w:bottom w:val="single" w:sz="8" w:space="1" w:color="666666"/>
        </w:pBdr>
        <w:spacing w:before="80" w:after="80"/>
        <w:jc w:val="both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>SKILLS</w:t>
      </w:r>
    </w:p>
    <w:p w14:paraId="616D2240" w14:textId="375D50E8" w:rsidR="002F12B9" w:rsidRPr="002F12B9" w:rsidRDefault="002F12B9">
      <w:pPr>
        <w:tabs>
          <w:tab w:val="right" w:pos="9763"/>
        </w:tabs>
        <w:jc w:val="both"/>
        <w:rPr>
          <w:rFonts w:cs="Arial"/>
          <w:bCs/>
          <w:sz w:val="20"/>
          <w:szCs w:val="20"/>
          <w:lang w:eastAsia="zh-CN"/>
        </w:rPr>
      </w:pPr>
      <w:r>
        <w:rPr>
          <w:rFonts w:cs="Arial"/>
          <w:b/>
          <w:sz w:val="20"/>
          <w:szCs w:val="20"/>
        </w:rPr>
        <w:t xml:space="preserve">Languages: </w:t>
      </w:r>
      <w:r w:rsidRPr="002F12B9">
        <w:rPr>
          <w:rFonts w:cs="Arial"/>
          <w:bCs/>
          <w:sz w:val="20"/>
          <w:szCs w:val="20"/>
        </w:rPr>
        <w:t>Mandarin (Native), English (Proficient)</w:t>
      </w:r>
    </w:p>
    <w:p w14:paraId="3C4A4006" w14:textId="13F60D69" w:rsidR="00BA7362" w:rsidRDefault="00000000">
      <w:pPr>
        <w:tabs>
          <w:tab w:val="right" w:pos="9763"/>
        </w:tabs>
        <w:jc w:val="both"/>
        <w:rPr>
          <w:rFonts w:cs="Arial"/>
          <w:bCs/>
          <w:sz w:val="20"/>
          <w:szCs w:val="20"/>
        </w:rPr>
      </w:pPr>
      <w:r>
        <w:rPr>
          <w:rFonts w:cs="Arial"/>
          <w:b/>
          <w:sz w:val="20"/>
          <w:szCs w:val="20"/>
        </w:rPr>
        <w:t xml:space="preserve">Programming Languages: </w:t>
      </w:r>
      <w:r>
        <w:rPr>
          <w:rFonts w:cs="Arial"/>
          <w:bCs/>
          <w:sz w:val="20"/>
          <w:szCs w:val="20"/>
        </w:rPr>
        <w:t>Java, Python, C++ (familiar)</w:t>
      </w:r>
    </w:p>
    <w:p w14:paraId="0787098A" w14:textId="328EF50D" w:rsidR="00BA7362" w:rsidRDefault="00000000" w:rsidP="002F12B9">
      <w:pPr>
        <w:tabs>
          <w:tab w:val="right" w:pos="9763"/>
        </w:tabs>
        <w:jc w:val="both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 xml:space="preserve">ML &amp; Robotics: </w:t>
      </w:r>
      <w:r>
        <w:rPr>
          <w:rFonts w:cs="Arial"/>
          <w:bCs/>
          <w:sz w:val="20"/>
          <w:szCs w:val="20"/>
        </w:rPr>
        <w:t xml:space="preserve">YOLOv5, </w:t>
      </w:r>
      <w:r w:rsidR="002F12B9">
        <w:rPr>
          <w:rFonts w:cs="Arial"/>
          <w:bCs/>
          <w:sz w:val="20"/>
          <w:szCs w:val="20"/>
        </w:rPr>
        <w:t>SLAM, ROS</w:t>
      </w:r>
      <w:r>
        <w:rPr>
          <w:rFonts w:cs="Arial"/>
          <w:bCs/>
          <w:sz w:val="20"/>
          <w:szCs w:val="20"/>
        </w:rPr>
        <w:t>, OpenCV, Jetson Nano deployment</w:t>
      </w:r>
    </w:p>
    <w:p w14:paraId="6285A110" w14:textId="77777777" w:rsidR="00BA7362" w:rsidRDefault="00000000">
      <w:pPr>
        <w:tabs>
          <w:tab w:val="right" w:pos="9763"/>
        </w:tabs>
        <w:jc w:val="both"/>
        <w:rPr>
          <w:rFonts w:cs="Arial"/>
          <w:bCs/>
          <w:sz w:val="20"/>
          <w:szCs w:val="20"/>
        </w:rPr>
      </w:pPr>
      <w:r>
        <w:rPr>
          <w:rFonts w:cs="Arial"/>
          <w:b/>
          <w:sz w:val="20"/>
          <w:szCs w:val="20"/>
        </w:rPr>
        <w:t xml:space="preserve">Networking: </w:t>
      </w:r>
      <w:r>
        <w:rPr>
          <w:rFonts w:cs="Arial"/>
          <w:bCs/>
          <w:sz w:val="20"/>
          <w:szCs w:val="20"/>
        </w:rPr>
        <w:t>TCP/IP, congestion control, socket programming, protocol design</w:t>
      </w:r>
    </w:p>
    <w:p w14:paraId="5B782DA4" w14:textId="2D0BDB41" w:rsidR="00BA7362" w:rsidRPr="002F12B9" w:rsidRDefault="00000000" w:rsidP="002F12B9">
      <w:pPr>
        <w:tabs>
          <w:tab w:val="right" w:pos="9763"/>
        </w:tabs>
        <w:jc w:val="both"/>
        <w:rPr>
          <w:rFonts w:eastAsia="宋体" w:cs="Arial"/>
          <w:bCs/>
          <w:sz w:val="20"/>
          <w:szCs w:val="20"/>
          <w:lang w:eastAsia="zh-CN"/>
        </w:rPr>
      </w:pPr>
      <w:r>
        <w:rPr>
          <w:rFonts w:cs="Arial"/>
          <w:b/>
          <w:sz w:val="20"/>
          <w:szCs w:val="20"/>
        </w:rPr>
        <w:t>Tools &amp; Platforms:</w:t>
      </w:r>
      <w:r>
        <w:rPr>
          <w:rFonts w:cs="Arial"/>
          <w:bCs/>
          <w:sz w:val="20"/>
          <w:szCs w:val="20"/>
        </w:rPr>
        <w:t xml:space="preserve"> Git, </w:t>
      </w:r>
      <w:proofErr w:type="spellStart"/>
      <w:r>
        <w:rPr>
          <w:rFonts w:cs="Arial"/>
          <w:bCs/>
          <w:sz w:val="20"/>
          <w:szCs w:val="20"/>
        </w:rPr>
        <w:t>Git</w:t>
      </w:r>
      <w:r>
        <w:rPr>
          <w:rFonts w:eastAsia="宋体" w:cs="Arial" w:hint="eastAsia"/>
          <w:bCs/>
          <w:sz w:val="20"/>
          <w:szCs w:val="20"/>
          <w:lang w:eastAsia="zh-CN"/>
        </w:rPr>
        <w:t>hub</w:t>
      </w:r>
      <w:proofErr w:type="spellEnd"/>
      <w:r>
        <w:rPr>
          <w:rFonts w:cs="Arial"/>
          <w:bCs/>
          <w:sz w:val="20"/>
          <w:szCs w:val="20"/>
        </w:rPr>
        <w:t>, Docker, Linux, RPA tools</w:t>
      </w:r>
      <w:r>
        <w:rPr>
          <w:rFonts w:eastAsia="宋体" w:cs="Arial" w:hint="eastAsia"/>
          <w:bCs/>
          <w:sz w:val="20"/>
          <w:szCs w:val="20"/>
          <w:lang w:eastAsia="zh-CN"/>
        </w:rPr>
        <w:t>, Latex</w:t>
      </w:r>
    </w:p>
    <w:sectPr w:rsidR="00BA7362" w:rsidRPr="002F12B9">
      <w:pgSz w:w="12240" w:h="15840"/>
      <w:pgMar w:top="749" w:right="1238" w:bottom="662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75813185">
    <w:abstractNumId w:val="1"/>
  </w:num>
  <w:num w:numId="2" w16cid:durableId="931820241">
    <w:abstractNumId w:val="4"/>
  </w:num>
  <w:num w:numId="3" w16cid:durableId="665550166">
    <w:abstractNumId w:val="5"/>
  </w:num>
  <w:num w:numId="4" w16cid:durableId="680740743">
    <w:abstractNumId w:val="2"/>
  </w:num>
  <w:num w:numId="5" w16cid:durableId="1304386278">
    <w:abstractNumId w:val="0"/>
  </w:num>
  <w:num w:numId="6" w16cid:durableId="1932591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bordersDoNotSurroundHeader/>
  <w:bordersDoNotSurroundFooter/>
  <w:proofState w:spelling="clean" w:grammar="clean"/>
  <w:defaultTabStop w:val="720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289"/>
    <w:rsid w:val="0015074B"/>
    <w:rsid w:val="002378B0"/>
    <w:rsid w:val="0029639D"/>
    <w:rsid w:val="002F12B9"/>
    <w:rsid w:val="00326F90"/>
    <w:rsid w:val="004660E1"/>
    <w:rsid w:val="0053757C"/>
    <w:rsid w:val="00595086"/>
    <w:rsid w:val="005D3BAA"/>
    <w:rsid w:val="00615EC7"/>
    <w:rsid w:val="0062189F"/>
    <w:rsid w:val="006C7D7E"/>
    <w:rsid w:val="00813B20"/>
    <w:rsid w:val="008A136C"/>
    <w:rsid w:val="009D429C"/>
    <w:rsid w:val="00AA1D8D"/>
    <w:rsid w:val="00B22F22"/>
    <w:rsid w:val="00B47730"/>
    <w:rsid w:val="00BA7362"/>
    <w:rsid w:val="00BC03DF"/>
    <w:rsid w:val="00BE44FD"/>
    <w:rsid w:val="00CB0664"/>
    <w:rsid w:val="00D00E99"/>
    <w:rsid w:val="00FC5432"/>
    <w:rsid w:val="00FC693F"/>
    <w:rsid w:val="0AEB705A"/>
    <w:rsid w:val="2DE71367"/>
    <w:rsid w:val="315E3BB3"/>
    <w:rsid w:val="41C116E5"/>
    <w:rsid w:val="5ADD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F93F633"/>
  <w14:defaultImageDpi w14:val="300"/>
  <w15:docId w15:val="{8AC4515C-D371-904D-A081-675FF2EA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Arial" w:eastAsia="Arial" w:hAnsi="Arial" w:cstheme="minorBidi"/>
      <w:sz w:val="1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color w:val="4F81BD" w:themeColor="accent1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Congqiang Liu [cxfh0253]</cp:lastModifiedBy>
  <cp:revision>12</cp:revision>
  <dcterms:created xsi:type="dcterms:W3CDTF">2013-12-23T23:15:00Z</dcterms:created>
  <dcterms:modified xsi:type="dcterms:W3CDTF">2026-08-11T15:51:00Z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eyJoZGlkIjoiMjY3YjI2M2VlNWEwOWE2Zjc3ZDcyYjhkMDdjMWQxYWMiLCJ1c2VySWQiOiIzMDg3Nzg4MzAifQ==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634D5F9A2D1544FABB58FF3B34DB6276_13</vt:lpwstr>
  </property>
</Properties>
</file>